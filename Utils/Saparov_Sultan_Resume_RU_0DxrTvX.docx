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5D011"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Сапаров Султан</w:t>
      </w:r>
    </w:p>
    <w:p w14:paraId="5874E2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/>
        </w:rPr>
        <w:t>🖥️</w:t>
      </w:r>
      <w:r>
        <w:rPr>
          <w:rFonts w:hint="default" w:ascii="Times New Roman" w:hAnsi="Times New Roman" w:cs="Times New Roman"/>
        </w:rPr>
        <w:t xml:space="preserve"> +7 (706) 415-5657</w:t>
      </w:r>
    </w:p>
    <w:p w14:paraId="2CB793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✉️ saparov-sultan2017@bk.ru</w:t>
      </w:r>
    </w:p>
    <w:p w14:paraId="1057E1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📍 Алматы, Казахстан</w:t>
      </w:r>
    </w:p>
    <w:p w14:paraId="4A7D72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Гражданство: Казахстан</w:t>
      </w:r>
    </w:p>
    <w:p w14:paraId="1A5973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Дата рождения: 13 сентября 2005 (19 лет)</w:t>
      </w:r>
    </w:p>
    <w:p w14:paraId="087461BA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Цель</w:t>
      </w:r>
    </w:p>
    <w:p w14:paraId="49E73D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Начинающий веб-разработчик (Python, Django, React). Ищу первую работу или стажировку в области веб-разработки. Готов быстро обучаться и вливаться в команду.</w:t>
      </w:r>
    </w:p>
    <w:p w14:paraId="2855D21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Опыт работы</w:t>
      </w:r>
    </w:p>
    <w:p w14:paraId="04B89B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Университетские проекты (ALMAU)</w:t>
      </w:r>
    </w:p>
    <w:p w14:paraId="14223DBC">
      <w:pPr>
        <w:rPr>
          <w:rStyle w:val="14"/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</w:rPr>
        <w:t xml:space="preserve">- </w:t>
      </w:r>
      <w:r>
        <w:rPr>
          <w:rStyle w:val="14"/>
          <w:rFonts w:hint="default" w:ascii="Times New Roman" w:hAnsi="Times New Roman" w:eastAsia="SimSun" w:cs="Times New Roman"/>
          <w:sz w:val="24"/>
          <w:szCs w:val="24"/>
        </w:rPr>
        <w:t>KMF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— разработка мобильного приложения для маркетплейса на базе </w:t>
      </w:r>
      <w:r>
        <w:rPr>
          <w:rStyle w:val="1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React Native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и </w:t>
      </w:r>
      <w:r>
        <w:rPr>
          <w:rStyle w:val="1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Django</w:t>
      </w:r>
      <w:r>
        <w:rPr>
          <w:rStyle w:val="14"/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>.</w:t>
      </w:r>
      <w:r>
        <w:rPr>
          <w:rStyle w:val="14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 (2023 </w:t>
      </w:r>
      <w:r>
        <w:rPr>
          <w:rStyle w:val="14"/>
          <w:rFonts w:hint="default" w:ascii="Times New Roman" w:hAnsi="Times New Roman" w:eastAsia="SimSun" w:cs="Times New Roman"/>
          <w:b w:val="0"/>
          <w:bCs w:val="0"/>
          <w:sz w:val="24"/>
          <w:szCs w:val="24"/>
          <w:lang w:val="ru-RU"/>
        </w:rPr>
        <w:t>май - июль)</w:t>
      </w:r>
    </w:p>
    <w:p w14:paraId="3A323E24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-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Style w:val="14"/>
          <w:rFonts w:hint="default" w:ascii="Times New Roman" w:hAnsi="Times New Roman" w:eastAsia="SimSun" w:cs="Times New Roman"/>
          <w:sz w:val="24"/>
          <w:szCs w:val="24"/>
        </w:rPr>
        <w:t>НПК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— создание финтех-приложения для управления персональными финансами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(2024 май - июль)</w:t>
      </w:r>
    </w:p>
    <w:p w14:paraId="15DCA1FC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Style w:val="14"/>
          <w:rFonts w:hint="default" w:ascii="Times New Roman" w:hAnsi="Times New Roman" w:eastAsia="SimSun" w:cs="Times New Roman"/>
          <w:sz w:val="24"/>
          <w:szCs w:val="24"/>
        </w:rPr>
        <w:t>АРРФР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— разработка HR-сервиса для </w:t>
      </w:r>
      <w:r>
        <w:rPr>
          <w:rStyle w:val="14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оцифровки анкет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и сохранения данных в базу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.(2025 март - июль)</w:t>
      </w:r>
      <w:bookmarkStart w:id="0" w:name="_GoBack"/>
      <w:bookmarkEnd w:id="0"/>
    </w:p>
    <w:p w14:paraId="46F9D965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Образование</w:t>
      </w:r>
    </w:p>
    <w:p w14:paraId="0EF20D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ALMAU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2025 (ожидается)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Информационные технологии, Software Engineering</w:t>
      </w:r>
    </w:p>
    <w:p w14:paraId="6A97CCB9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Навыки</w:t>
      </w:r>
    </w:p>
    <w:p w14:paraId="05AA5D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🖥️ Языки программирования: Python, JavaScript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🔧 Фреймворки: Django, React, React Native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🌐 Веб-технологии: HTML5, CSS3, HTTPS, API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🛠️ Инструменты: Git, Linux</w:t>
      </w:r>
    </w:p>
    <w:p w14:paraId="2E199D6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Знание языков</w:t>
      </w:r>
    </w:p>
    <w:p w14:paraId="472958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Казахский — родной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Русский — свободно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Английский — средний уровень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851E7A"/>
    <w:rsid w:val="6E7B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Sholpan</cp:lastModifiedBy>
  <dcterms:modified xsi:type="dcterms:W3CDTF">2025-04-05T14:21:43Z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71FDFF922ECB404B81FCF2D194B1A13F_12</vt:lpwstr>
  </property>
</Properties>
</file>